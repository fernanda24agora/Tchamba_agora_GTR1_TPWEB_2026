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811B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COMPTE RENDU DU TP</w:t>
      </w:r>
      <w:r>
        <w:rPr>
          <w:rFonts w:hint="default" w:ascii="Times New Roman" w:hAnsi="Times New Roman" w:cs="Times New Roman"/>
          <w:b/>
          <w:bCs/>
          <w:sz w:val="22"/>
          <w:szCs w:val="22"/>
          <w:lang/>
        </w:rPr>
        <w:t>5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: </w:t>
      </w:r>
      <w:r>
        <w:rPr>
          <w:rFonts w:hint="default" w:ascii="Times New Roman" w:hAnsi="Times New Roman" w:cs="Times New Roman"/>
          <w:b/>
          <w:bCs/>
          <w:sz w:val="22"/>
          <w:szCs w:val="22"/>
          <w:lang/>
        </w:rPr>
        <w:t>Mise en page moderne avec Flexbox-Organisation d’une interface web</w:t>
      </w:r>
    </w:p>
    <w:p w14:paraId="0D9F825E">
      <w:pPr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2D492B1">
      <w:pPr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135CD0F">
      <w:pPr>
        <w:jc w:val="center"/>
        <w:rPr>
          <w:rFonts w:hint="default" w:ascii="Times New Roman" w:hAnsi="Times New Roman" w:cs="Times New Roman"/>
          <w:b/>
          <w:bCs/>
          <w:color w:val="C55A11" w:themeColor="accent2" w:themeShade="BF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C55A11" w:themeColor="accent2" w:themeShade="BF"/>
          <w:sz w:val="28"/>
          <w:szCs w:val="28"/>
        </w:rPr>
        <w:t>Introduction :</w:t>
      </w:r>
    </w:p>
    <w:p w14:paraId="6E65CE9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E9FAA4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  <w:t>Dans ce TP5, nous allons apprendre a utiliser Flexbox, une technologie css moderne qui permet de contrôler facilement la disposition des élément dans une page.</w:t>
      </w:r>
    </w:p>
    <w:p w14:paraId="61A538C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  <w:t xml:space="preserve">L’objectifs est de transformer notre mini-site en une page structurée comme un vrai site web,avec : </w:t>
      </w:r>
    </w:p>
    <w:p w14:paraId="2F0F3A8C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  <w:t>Un en-tete (heder) ;</w:t>
      </w:r>
    </w:p>
    <w:p w14:paraId="1C8F465E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  <w:t xml:space="preserve">Un menu de navigation ; </w:t>
      </w:r>
    </w:p>
    <w:p w14:paraId="74CFC310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  <w:t>Éventuellement une barre latérale ;</w:t>
      </w:r>
    </w:p>
    <w:p w14:paraId="086FEA92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/>
          <w14:textFill>
            <w14:solidFill>
              <w14:schemeClr w14:val="tx1"/>
            </w14:solidFill>
          </w14:textFill>
        </w:rPr>
        <w:t>Une organisation claire et alignée.</w:t>
      </w:r>
    </w:p>
    <w:p w14:paraId="4907CC11">
      <w:pPr>
        <w:spacing w:line="360" w:lineRule="auto"/>
        <w:rPr>
          <w:rFonts w:hint="default" w:ascii="Times New Roman" w:hAnsi="Times New Roman" w:cs="Times New Roman"/>
        </w:rPr>
      </w:pPr>
    </w:p>
    <w:p w14:paraId="5B93764B">
      <w:pPr>
        <w:pStyle w:val="2"/>
        <w:numPr>
          <w:ilvl w:val="0"/>
          <w:numId w:val="12"/>
        </w:numPr>
        <w:tabs>
          <w:tab w:val="clear" w:pos="425"/>
        </w:tabs>
        <w:bidi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/>
        </w:rPr>
        <w:t>Préparation du projet</w:t>
      </w:r>
    </w:p>
    <w:p w14:paraId="6171BF24">
      <w:pPr>
        <w:spacing w:line="360" w:lineRule="auto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Nous reprenons le projet du TP4 et nous créerons une copie nommée : TP6_Flexbox. Nous avons conserver tout les fichiers dans le précédente TP.</w:t>
      </w:r>
    </w:p>
    <w:p w14:paraId="769D169C">
      <w:pPr>
        <w:spacing w:line="360" w:lineRule="auto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drawing>
          <wp:inline distT="0" distB="0" distL="114300" distR="114300">
            <wp:extent cx="885825" cy="895350"/>
            <wp:effectExtent l="0" t="0" r="13335" b="3810"/>
            <wp:docPr id="1" name="Picture 1" descr="Capture d'écran 2026-05-10 194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e d'écran 2026-05-10 1940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40C8">
      <w:pPr>
        <w:pStyle w:val="2"/>
        <w:numPr>
          <w:ilvl w:val="0"/>
          <w:numId w:val="1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40"/>
          <w:szCs w:val="40"/>
          <w:lang/>
        </w:rPr>
      </w:pPr>
      <w:r>
        <w:rPr>
          <w:rFonts w:hint="default" w:ascii="Times New Roman" w:hAnsi="Times New Roman" w:cs="Times New Roman"/>
          <w:sz w:val="40"/>
          <w:szCs w:val="40"/>
          <w:lang/>
        </w:rPr>
        <w:t>Structuration de la page avec des conteneurs</w:t>
      </w:r>
    </w:p>
    <w:p w14:paraId="6D002809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Nous avons modifier la structure HTML pour préparer une mise en page Flexbox.</w:t>
      </w:r>
    </w:p>
    <w:p w14:paraId="3EDD943F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Nous avons ouvrer le fichier index.html et nous avons remplacer le contenu du &lt;body&gt; par le code donner dans le support de cours :</w:t>
      </w:r>
    </w:p>
    <w:p w14:paraId="509F14A6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76234DE7">
      <w:pPr>
        <w:rPr>
          <w:rFonts w:hint="default" w:ascii="Times New Roman" w:hAnsi="Times New Roman" w:cs="Times New Roman"/>
          <w:sz w:val="24"/>
          <w:szCs w:val="24"/>
        </w:rPr>
      </w:pPr>
    </w:p>
    <w:p w14:paraId="4B8502C4">
      <w:pPr>
        <w:rPr>
          <w:rFonts w:hint="default" w:ascii="Times New Roman" w:hAnsi="Times New Roman" w:cs="Times New Roman"/>
          <w:sz w:val="24"/>
          <w:szCs w:val="24"/>
        </w:rPr>
      </w:pPr>
    </w:p>
    <w:p w14:paraId="2672BD0E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0A0158AD">
      <w:pPr>
        <w:pStyle w:val="2"/>
        <w:numPr>
          <w:ilvl w:val="0"/>
          <w:numId w:val="12"/>
        </w:numPr>
        <w:bidi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/>
        </w:rPr>
        <w:t>Mise en place de Flexbox</w:t>
      </w:r>
    </w:p>
    <w:p w14:paraId="48647806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Nous avons ajouter le fichier style.css et nous avons ajouter le code donner dans le support de cours</w:t>
      </w:r>
    </w:p>
    <w:p w14:paraId="33EA691F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0672741C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399D04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  <w:t>Resulta</w:t>
      </w: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  <w:lang/>
        </w:rPr>
        <w:t>t</w:t>
      </w: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  <w:t xml:space="preserve">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3046095"/>
            <wp:effectExtent l="0" t="0" r="14605" b="1905"/>
            <wp:docPr id="6" name="Picture 6" descr="Capture d'écran 2026-05-10 22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pture d'écran 2026-05-10 2210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6CA3">
      <w:pPr>
        <w:rPr>
          <w:rFonts w:hint="default" w:ascii="Times New Roman" w:hAnsi="Times New Roman" w:cs="Times New Roman"/>
          <w:sz w:val="24"/>
          <w:szCs w:val="24"/>
        </w:rPr>
      </w:pPr>
    </w:p>
    <w:p w14:paraId="31924C20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6063FF75">
      <w:pPr>
        <w:pStyle w:val="2"/>
        <w:numPr>
          <w:ilvl w:val="0"/>
          <w:numId w:val="12"/>
        </w:numPr>
        <w:bidi w:val="0"/>
        <w:ind w:left="425" w:leftChars="0" w:hanging="425" w:firstLineChars="0"/>
        <w:rPr>
          <w:rFonts w:hint="default" w:ascii="Times New Roman" w:hAnsi="Times New Roman" w:cs="Times New Roman"/>
          <w:lang/>
        </w:rPr>
      </w:pPr>
      <w:r>
        <w:rPr>
          <w:rFonts w:hint="default" w:ascii="Times New Roman" w:hAnsi="Times New Roman" w:cs="Times New Roman"/>
          <w:lang/>
        </w:rPr>
        <w:t>Gestion de la largeur des colonnes</w:t>
      </w:r>
    </w:p>
    <w:p w14:paraId="6E235F0B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Nous avons ajouter quelque modification dans style.css</w:t>
      </w:r>
    </w:p>
    <w:p w14:paraId="5A28FE45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00B3E6C8">
      <w:pP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</w:pPr>
    </w:p>
    <w:p w14:paraId="2D7D5E9E">
      <w:pP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</w:pPr>
    </w:p>
    <w:p w14:paraId="397655B8">
      <w:pP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</w:pPr>
    </w:p>
    <w:p w14:paraId="6D42D172">
      <w:pP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</w:pPr>
    </w:p>
    <w:p w14:paraId="62BBD692">
      <w:pP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</w:pPr>
    </w:p>
    <w:p w14:paraId="7E9FFC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  <w:t>Resulta</w:t>
      </w: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  <w:lang/>
        </w:rPr>
        <w:t>t</w:t>
      </w: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  <w:t xml:space="preserve">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1612EF4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drawing>
          <wp:inline distT="0" distB="0" distL="114300" distR="114300">
            <wp:extent cx="5273675" cy="2572385"/>
            <wp:effectExtent l="0" t="0" r="14605" b="3175"/>
            <wp:docPr id="14" name="Picture 14" descr="Capture d'écran 2026-05-11 09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apture d'écran 2026-05-11 0949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260C">
      <w:pPr>
        <w:rPr>
          <w:rFonts w:hint="default" w:ascii="Times New Roman" w:hAnsi="Times New Roman" w:cs="Times New Roman"/>
          <w:sz w:val="24"/>
          <w:szCs w:val="24"/>
        </w:rPr>
      </w:pPr>
    </w:p>
    <w:p w14:paraId="5CD635FA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0F0FA292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515B58F1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55149076">
      <w:pPr>
        <w:pStyle w:val="2"/>
        <w:numPr>
          <w:ilvl w:val="0"/>
          <w:numId w:val="12"/>
        </w:numPr>
        <w:bidi w:val="0"/>
        <w:ind w:left="425" w:leftChars="0" w:hanging="425" w:firstLineChars="0"/>
        <w:rPr>
          <w:rFonts w:hint="default" w:ascii="Times New Roman" w:hAnsi="Times New Roman" w:cs="Times New Roman"/>
          <w:lang/>
        </w:rPr>
      </w:pPr>
      <w:r>
        <w:rPr>
          <w:rFonts w:hint="default" w:ascii="Times New Roman" w:hAnsi="Times New Roman" w:cs="Times New Roman"/>
        </w:rPr>
        <w:t xml:space="preserve">Mise en forme du header et du footer </w:t>
      </w:r>
    </w:p>
    <w:p w14:paraId="1682F03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Nous avons utiliser header pour en-tête du site; footer pour le pied de page, nav pour la barre de navigation, nav a pour le liens du menu et un notre nav a pour l’effet au survol</w:t>
      </w:r>
    </w:p>
    <w:p w14:paraId="2F0EB9C1">
      <w:pPr>
        <w:rPr>
          <w:rFonts w:hint="default" w:ascii="Times New Roman" w:hAnsi="Times New Roman" w:cs="Times New Roman"/>
          <w:lang/>
        </w:rPr>
      </w:pPr>
    </w:p>
    <w:p w14:paraId="49056F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  <w:t>Resulta</w:t>
      </w: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  <w:lang/>
        </w:rPr>
        <w:t>t</w:t>
      </w: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  <w:t xml:space="preserve">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1138E93">
      <w:pPr>
        <w:pStyle w:val="13"/>
        <w:bidi w:val="0"/>
        <w:rPr>
          <w:rFonts w:hint="default" w:ascii="Times New Roman" w:hAnsi="Times New Roman" w:cs="Times New Roman"/>
          <w:lang/>
        </w:rPr>
      </w:pPr>
    </w:p>
    <w:p w14:paraId="44433862">
      <w:pPr>
        <w:pStyle w:val="13"/>
        <w:bidi w:val="0"/>
        <w:rPr>
          <w:rFonts w:hint="default" w:ascii="Times New Roman" w:hAnsi="Times New Roman" w:cs="Times New Roman"/>
          <w:lang/>
        </w:rPr>
      </w:pPr>
    </w:p>
    <w:p w14:paraId="3661DE88">
      <w:pPr>
        <w:pStyle w:val="13"/>
        <w:bidi w:val="0"/>
        <w:rPr>
          <w:rFonts w:hint="default" w:ascii="Times New Roman" w:hAnsi="Times New Roman" w:cs="Times New Roman"/>
          <w:lang/>
        </w:rPr>
      </w:pPr>
      <w:r>
        <w:rPr>
          <w:rFonts w:hint="default" w:ascii="Times New Roman" w:hAnsi="Times New Roman" w:cs="Times New Roman"/>
          <w:lang/>
        </w:rPr>
        <w:drawing>
          <wp:inline distT="0" distB="0" distL="114300" distR="114300">
            <wp:extent cx="5265420" cy="2359025"/>
            <wp:effectExtent l="0" t="0" r="7620" b="3175"/>
            <wp:docPr id="11" name="Picture 11" descr="Capture d'écran 2026-05-11 09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apture d'écran 2026-05-11 0941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DA4E">
      <w:pPr>
        <w:rPr>
          <w:rFonts w:hint="default" w:ascii="Times New Roman" w:hAnsi="Times New Roman" w:cs="Times New Roman"/>
          <w:sz w:val="24"/>
          <w:szCs w:val="24"/>
        </w:rPr>
      </w:pPr>
    </w:p>
    <w:p w14:paraId="7A8147D7">
      <w:pPr>
        <w:pStyle w:val="3"/>
        <w:numPr>
          <w:ilvl w:val="0"/>
          <w:numId w:val="12"/>
        </w:numPr>
        <w:bidi w:val="0"/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</w:pPr>
      <w:r>
        <w:rPr>
          <w:rFonts w:hint="default" w:ascii="Times New Roman" w:hAnsi="Times New Roman" w:cs="Times New Roman"/>
          <w:lang/>
        </w:rPr>
        <w:t>Mise en forme du menu de navigation</w:t>
      </w:r>
    </w:p>
    <w:p w14:paraId="230189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40"/>
          <w:szCs w:val="40"/>
        </w:rPr>
        <w:t>Resulta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C57FB0D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drawing>
          <wp:inline distT="0" distB="0" distL="114300" distR="114300">
            <wp:extent cx="5261610" cy="2272030"/>
            <wp:effectExtent l="0" t="0" r="11430" b="13970"/>
            <wp:docPr id="12" name="Picture 12" descr="Capture d'écran 2026-05-11 09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apture d'écran 2026-05-11 0943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02EA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4B313963">
      <w:pPr>
        <w:pStyle w:val="2"/>
        <w:numPr>
          <w:ilvl w:val="0"/>
          <w:numId w:val="12"/>
        </w:numPr>
        <w:bidi w:val="0"/>
        <w:ind w:left="425" w:leftChars="0" w:hanging="425" w:firstLineChars="0"/>
        <w:rPr>
          <w:rFonts w:hint="default" w:ascii="Times New Roman" w:hAnsi="Times New Roman" w:cs="Times New Roman"/>
          <w:lang/>
        </w:rPr>
      </w:pPr>
      <w:r>
        <w:rPr>
          <w:rFonts w:hint="default" w:ascii="Times New Roman" w:hAnsi="Times New Roman" w:cs="Times New Roman"/>
          <w:lang/>
        </w:rPr>
        <w:t>Amélioration demandée</w:t>
      </w:r>
    </w:p>
    <w:p w14:paraId="6A53572D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Nous appliquons la même structure aux pages :</w:t>
      </w:r>
    </w:p>
    <w:p w14:paraId="0BA03297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</w:t>
      </w:r>
    </w:p>
    <w:p w14:paraId="23CADCCD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6"/>
          <w:szCs w:val="36"/>
          <w:lang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/>
        </w:rPr>
        <w:t>Presentation.html</w:t>
      </w:r>
    </w:p>
    <w:p w14:paraId="55C2D8A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6"/>
          <w:szCs w:val="36"/>
          <w:lang/>
        </w:rPr>
      </w:pPr>
    </w:p>
    <w:p w14:paraId="1DA3EA37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/>
        </w:rPr>
        <w:t>Structuration avec le conteneur et mies en place de flexbox</w:t>
      </w:r>
    </w:p>
    <w:p w14:paraId="393D3F5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541C17A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Resulta :</w:t>
      </w:r>
    </w:p>
    <w:p w14:paraId="0E311A8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drawing>
          <wp:inline distT="0" distB="0" distL="114300" distR="114300">
            <wp:extent cx="4338955" cy="2576195"/>
            <wp:effectExtent l="0" t="0" r="4445" b="14605"/>
            <wp:docPr id="15" name="Picture 15" descr="Capture d'écran 2026-05-11 095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apture d'écran 2026-05-11 0956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621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6BB144FD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Gestion de la largeur des colonnes</w:t>
      </w:r>
    </w:p>
    <w:p w14:paraId="5E01FEB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32"/>
          <w:szCs w:val="32"/>
          <w:lang/>
        </w:rPr>
      </w:pPr>
    </w:p>
    <w:p w14:paraId="3DBB7F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Resulta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  <w:t>t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:</w:t>
      </w:r>
    </w:p>
    <w:p w14:paraId="74530A9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  <w:drawing>
          <wp:inline distT="0" distB="0" distL="114300" distR="114300">
            <wp:extent cx="5260975" cy="3119755"/>
            <wp:effectExtent l="0" t="0" r="12065" b="4445"/>
            <wp:docPr id="16" name="Picture 16" descr="Capture d'écran 2026-05-11 10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apture d'écran 2026-05-11 1002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18C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3BF1E94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  <w:drawing>
          <wp:inline distT="0" distB="0" distL="114300" distR="114300">
            <wp:extent cx="5270500" cy="3155950"/>
            <wp:effectExtent l="0" t="0" r="2540" b="13970"/>
            <wp:docPr id="20" name="Picture 20" descr="Capture d'écran 2026-05-11 102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apture d'écran 2026-05-11 1025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087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37BD46C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4360708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1B2B249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3B846AC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5E1F898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0696DEE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4B52EAB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7D4831B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4C7D22DB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Mise en forme du menu de navigation</w:t>
      </w:r>
    </w:p>
    <w:p w14:paraId="2AFFD5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</w:p>
    <w:p w14:paraId="54B636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bookmarkStart w:id="0" w:name="_GoBack"/>
      <w:bookmarkEnd w:id="0"/>
    </w:p>
    <w:p w14:paraId="2F568E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</w:p>
    <w:p w14:paraId="700D7A8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</w:p>
    <w:p w14:paraId="7A9910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Resultat:</w:t>
      </w:r>
    </w:p>
    <w:p w14:paraId="625E5B4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768600"/>
            <wp:effectExtent l="0" t="0" r="4445" b="5080"/>
            <wp:docPr id="17" name="Picture 17" descr="Capture d'écran 2026-05-11 10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apture d'écran 2026-05-11 1005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97D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</w:p>
    <w:p w14:paraId="77B022A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</w:p>
    <w:p w14:paraId="7A26AC99">
      <w:pPr>
        <w:numPr>
          <w:ilvl w:val="0"/>
          <w:numId w:val="15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  <w:t>Contact.html</w:t>
      </w:r>
    </w:p>
    <w:p w14:paraId="04CF4300">
      <w:pPr>
        <w:numPr>
          <w:ilvl w:val="0"/>
          <w:numId w:val="16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Structuration avec le conteneur et mies en place de flexbox</w:t>
      </w:r>
    </w:p>
    <w:p w14:paraId="3078624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</w:p>
    <w:p w14:paraId="0FC8587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</w:p>
    <w:p w14:paraId="7D1EF0D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</w:p>
    <w:p w14:paraId="4007951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Resultat: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drawing>
          <wp:inline distT="0" distB="0" distL="114300" distR="114300">
            <wp:extent cx="5270500" cy="3190240"/>
            <wp:effectExtent l="0" t="0" r="2540" b="10160"/>
            <wp:docPr id="18" name="Picture 18" descr="Capture d'écran 2026-05-11 10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apture d'écran 2026-05-11 1021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82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</w:p>
    <w:p w14:paraId="5714413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  <w:drawing>
          <wp:inline distT="0" distB="0" distL="114300" distR="114300">
            <wp:extent cx="5268595" cy="3221990"/>
            <wp:effectExtent l="0" t="0" r="4445" b="8890"/>
            <wp:docPr id="21" name="Picture 21" descr="Capture d'écran 2026-05-11 10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apture d'écran 2026-05-11 1026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B37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49580537">
      <w:pPr>
        <w:numPr>
          <w:ilvl w:val="0"/>
          <w:numId w:val="16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Mise en forme du menu de navigation</w:t>
      </w:r>
    </w:p>
    <w:p w14:paraId="5BB4E5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/>
        </w:rPr>
        <w:t xml:space="preserve"> </w:t>
      </w: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Resultat:</w:t>
      </w:r>
    </w:p>
    <w:p w14:paraId="097FF0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933065"/>
            <wp:effectExtent l="0" t="0" r="8255" b="8255"/>
            <wp:docPr id="19" name="Picture 19" descr="Capture d'écran 2026-05-11 10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apture d'écran 2026-05-11 1023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99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</w:p>
    <w:p w14:paraId="45CA74BF">
      <w:pPr>
        <w:pStyle w:val="2"/>
        <w:numPr>
          <w:ilvl w:val="0"/>
          <w:numId w:val="12"/>
        </w:numPr>
        <w:bidi w:val="0"/>
        <w:ind w:left="425" w:leftChars="0" w:hanging="425" w:firstLineChars="0"/>
        <w:rPr>
          <w:rFonts w:hint="default" w:ascii="Times New Roman" w:hAnsi="Times New Roman" w:cs="Times New Roman"/>
          <w:lang/>
        </w:rPr>
      </w:pPr>
      <w:r>
        <w:rPr>
          <w:rFonts w:hint="default" w:ascii="Times New Roman" w:hAnsi="Times New Roman" w:cs="Times New Roman"/>
          <w:lang/>
        </w:rPr>
        <w:t>Mini-exercice</w:t>
      </w:r>
    </w:p>
    <w:p w14:paraId="3CAC854D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Modifions le conteneur pour afficher les éléments verticalement. Ajoutons temporairement le code donner dans le support de cours</w:t>
      </w:r>
    </w:p>
    <w:p w14:paraId="63B24BA3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359E30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Resultat:</w:t>
      </w:r>
    </w:p>
    <w:p w14:paraId="2CD3A293">
      <w:pPr>
        <w:rPr>
          <w:rFonts w:hint="default" w:ascii="Times New Roman" w:hAnsi="Times New Roman" w:cs="Times New Roman"/>
          <w:sz w:val="24"/>
          <w:szCs w:val="24"/>
          <w:lang/>
        </w:rPr>
      </w:pPr>
    </w:p>
    <w:p w14:paraId="38FE291B">
      <w:pPr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drawing>
          <wp:inline distT="0" distB="0" distL="114300" distR="114300">
            <wp:extent cx="5260340" cy="3058795"/>
            <wp:effectExtent l="0" t="0" r="12700" b="4445"/>
            <wp:docPr id="22" name="Picture 22" descr="Capture d'écran 2026-05-11 10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apture d'écran 2026-05-11 10345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06B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710937D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drawing>
          <wp:inline distT="0" distB="0" distL="114300" distR="114300">
            <wp:extent cx="5265420" cy="2561590"/>
            <wp:effectExtent l="0" t="0" r="7620" b="13970"/>
            <wp:docPr id="23" name="Picture 23" descr="Capture d'écran 2026-05-11 10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apture d'écran 2026-05-11 1036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1F3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  <w:lang/>
        </w:rPr>
      </w:pPr>
    </w:p>
    <w:p w14:paraId="771C21D8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color w:val="806000" w:themeColor="accent4" w:themeShade="80"/>
          <w:sz w:val="56"/>
          <w:szCs w:val="56"/>
          <w:lang/>
        </w:rPr>
      </w:pPr>
    </w:p>
    <w:p w14:paraId="026443DC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color w:val="806000" w:themeColor="accent4" w:themeShade="80"/>
          <w:sz w:val="56"/>
          <w:szCs w:val="56"/>
          <w:lang/>
        </w:rPr>
      </w:pPr>
    </w:p>
    <w:p w14:paraId="4251D0AD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color w:val="806000" w:themeColor="accent4" w:themeShade="80"/>
          <w:sz w:val="56"/>
          <w:szCs w:val="56"/>
          <w:lang/>
        </w:rPr>
      </w:pPr>
      <w:r>
        <w:rPr>
          <w:rFonts w:hint="default" w:ascii="Times New Roman" w:hAnsi="Times New Roman" w:cs="Times New Roman"/>
          <w:b/>
          <w:bCs/>
          <w:color w:val="806000" w:themeColor="accent4" w:themeShade="80"/>
          <w:sz w:val="56"/>
          <w:szCs w:val="56"/>
          <w:lang/>
        </w:rPr>
        <w:t>CONCLUSION</w:t>
      </w:r>
    </w:p>
    <w:p w14:paraId="3D2CD44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/>
        </w:rPr>
        <w:t xml:space="preserve">À la fin de notre TP5 nous avons été capable de d’organiser de manier professionnelle notre page web, de l’embellir et de bien la structurer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Schoolbook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6BD68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0545C6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jxlmv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CY8ZZr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0545C6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DF9EE">
    <w:pPr>
      <w:pStyle w:val="4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35392"/>
    <w:multiLevelType w:val="singleLevel"/>
    <w:tmpl w:val="8B435392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C8605D7"/>
    <w:multiLevelType w:val="singleLevel"/>
    <w:tmpl w:val="BC8605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05761D3"/>
    <w:multiLevelType w:val="singleLevel"/>
    <w:tmpl w:val="C05761D3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1AEF47F8"/>
    <w:multiLevelType w:val="singleLevel"/>
    <w:tmpl w:val="1AEF47F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384EB532"/>
    <w:multiLevelType w:val="singleLevel"/>
    <w:tmpl w:val="384EB53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57C216C"/>
    <w:multiLevelType w:val="singleLevel"/>
    <w:tmpl w:val="657C21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4"/>
  </w:num>
  <w:num w:numId="12">
    <w:abstractNumId w:val="13"/>
  </w:num>
  <w:num w:numId="13">
    <w:abstractNumId w:val="1"/>
  </w:num>
  <w:num w:numId="14">
    <w:abstractNumId w:val="2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3707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53089C"/>
    <w:rsid w:val="16014137"/>
    <w:rsid w:val="363C55D1"/>
    <w:rsid w:val="417A37DF"/>
    <w:rsid w:val="48CD73C0"/>
    <w:rsid w:val="4E005F07"/>
    <w:rsid w:val="5409646C"/>
    <w:rsid w:val="5F691E20"/>
    <w:rsid w:val="673954E5"/>
    <w:rsid w:val="67AA7DA2"/>
    <w:rsid w:val="6FC3707C"/>
    <w:rsid w:val="7F2568C4"/>
    <w:rsid w:val="7FBC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set Styles2"/>
    <w:basedOn w:val="1"/>
    <w:next w:val="1"/>
    <w:uiPriority w:val="0"/>
    <w:pPr>
      <w:pBdr>
        <w:top w:val="dashSmallGap" w:color="7030A0" w:sz="12" w:space="3"/>
        <w:left w:val="dashSmallGap" w:color="7030A0" w:sz="12" w:space="4"/>
        <w:bottom w:val="dashSmallGap" w:color="7030A0" w:sz="12" w:space="3"/>
        <w:right w:val="dashSmallGap" w:color="7030A0" w:sz="12" w:space="4"/>
      </w:pBdr>
      <w:spacing w:line="360" w:lineRule="auto"/>
      <w:jc w:val="center"/>
    </w:pPr>
    <w:rPr>
      <w:rFonts w:ascii="Times New Roman" w:hAnsi="Times New Roman" w:eastAsia="CenturySchoolbook-Bold" w:cs="Times New Roman"/>
      <w:b/>
      <w:bCs/>
      <w:i/>
      <w:iCs/>
      <w:color w:val="000000"/>
      <w:sz w:val="40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346</Words>
  <Characters>1748</Characters>
  <Lines>0</Lines>
  <Paragraphs>0</Paragraphs>
  <TotalTime>783</TotalTime>
  <ScaleCrop>false</ScaleCrop>
  <LinksUpToDate>false</LinksUpToDate>
  <CharactersWithSpaces>2061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2026-05-10T19:51:00Z</dcterms:created>
  <dc:creator>LenovoThink&amp;</dc:creator>
  <cp:lastModifiedBy>LenovoThink&amp;</cp:lastModifiedBy>
  <dcterms:modified xsi:type="dcterms:W3CDTF">2026-05-11T09:51:56Z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F9C063AAC9634594B96ECFECC7D55AF0_11</vt:lpwstr>
  </property>
</Properties>
</file>